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04398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PRACTICAL NO.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6</w:t>
      </w:r>
    </w:p>
    <w:p w14:paraId="11F3BC7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Working with Projections and WMS Data</w:t>
      </w:r>
    </w:p>
    <w:p w14:paraId="76CA7DD7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Layer &gt; Add Layer &gt; Add Vector Layer &gt;</w:t>
      </w:r>
    </w:p>
    <w:p w14:paraId="1D1A5974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67910" cy="956945"/>
            <wp:effectExtent l="9525" t="9525" r="1460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95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AE9E7">
      <w:pPr>
        <w:rPr>
          <w:rFonts w:hint="default" w:ascii="Times New Roman" w:hAnsi="Times New Roman" w:cs="Times New Roman"/>
          <w:sz w:val="24"/>
          <w:szCs w:val="24"/>
        </w:rPr>
      </w:pPr>
    </w:p>
    <w:p w14:paraId="30DAE2F2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ne_10m_admin_0_countries.zip file &gt; Add &gt;</w:t>
      </w:r>
    </w:p>
    <w:p w14:paraId="0CBBF02A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274820" cy="3332480"/>
            <wp:effectExtent l="9525" t="9525" r="1333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33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F2687">
      <w:pPr>
        <w:rPr>
          <w:rFonts w:hint="default" w:ascii="Times New Roman" w:hAnsi="Times New Roman" w:cs="Times New Roman"/>
          <w:sz w:val="24"/>
          <w:szCs w:val="24"/>
        </w:rPr>
      </w:pPr>
    </w:p>
    <w:p w14:paraId="501868A9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ne_10m_admin_0_countries vector layer &gt;</w:t>
      </w:r>
    </w:p>
    <w:p w14:paraId="413BD60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26330" cy="2617470"/>
            <wp:effectExtent l="9525" t="9525" r="171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617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56407"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</w:pPr>
    </w:p>
    <w:p w14:paraId="4BBC260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Change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Projection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IN" w:eastAsia="zh-CN" w:bidi="ar"/>
        </w:rPr>
        <w:t>:</w:t>
      </w:r>
    </w:p>
    <w:p w14:paraId="644CF0E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Layer &gt; Save As.. &gt;</w:t>
      </w:r>
    </w:p>
    <w:p w14:paraId="4C7BAB39">
      <w:r>
        <w:rPr>
          <w:rFonts w:hint="default"/>
          <w:lang w:val="en-IN"/>
        </w:rPr>
        <w:t xml:space="preserve">                         </w:t>
      </w:r>
      <w:r>
        <w:drawing>
          <wp:inline distT="0" distB="0" distL="114300" distR="114300">
            <wp:extent cx="2722245" cy="2132330"/>
            <wp:effectExtent l="9525" t="9525" r="11430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1323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09DB3"/>
    <w:p w14:paraId="267B05A1"/>
    <w:p w14:paraId="58BC083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Give File name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At CRS Click Select CRS Option &gt;</w:t>
      </w:r>
    </w:p>
    <w:p w14:paraId="2FE3D032">
      <w:r>
        <w:rPr>
          <w:rFonts w:hint="default"/>
          <w:lang w:val="en-IN"/>
        </w:rPr>
        <w:t xml:space="preserve">                        </w:t>
      </w:r>
      <w:r>
        <w:drawing>
          <wp:inline distT="0" distB="0" distL="114300" distR="114300">
            <wp:extent cx="3014345" cy="3411220"/>
            <wp:effectExtent l="9525" t="9525" r="24130" b="2349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341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566AE7"/>
    <w:p w14:paraId="367277E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Select EPSG:4284 CRS or any CRS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Click Ok &gt;</w:t>
      </w:r>
    </w:p>
    <w:p w14:paraId="42CBFB69">
      <w:r>
        <w:rPr>
          <w:rFonts w:hint="default"/>
          <w:lang w:val="en-IN"/>
        </w:rPr>
        <w:t xml:space="preserve">                    </w:t>
      </w:r>
      <w:r>
        <w:drawing>
          <wp:inline distT="0" distB="0" distL="114300" distR="114300">
            <wp:extent cx="3325495" cy="3298825"/>
            <wp:effectExtent l="9525" t="9525" r="17780" b="1397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3298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5176DF"/>
    <w:p w14:paraId="07A75DC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After Selecting CRS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 xml:space="preserve"> Click Ok &gt;</w:t>
      </w:r>
    </w:p>
    <w:p w14:paraId="51ED81D2">
      <w:pP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/>
          <w:lang w:val="en-IN"/>
        </w:rPr>
        <w:t xml:space="preserve">                    </w:t>
      </w:r>
      <w:r>
        <w:drawing>
          <wp:inline distT="0" distB="0" distL="114300" distR="114300">
            <wp:extent cx="3204210" cy="3627120"/>
            <wp:effectExtent l="9525" t="9525" r="17145" b="20955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62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5CC2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/>
          <w:lang w:val="en-I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IN" w:eastAsia="zh-CN" w:bidi="ar"/>
        </w:rPr>
        <w:t>Output After Changing Projection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&gt;</w:t>
      </w:r>
    </w:p>
    <w:p w14:paraId="16B1C48E">
      <w:r>
        <w:drawing>
          <wp:inline distT="0" distB="0" distL="114300" distR="114300">
            <wp:extent cx="5194935" cy="2759075"/>
            <wp:effectExtent l="9525" t="9525" r="22860" b="2032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75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9F549">
      <w:pPr>
        <w:rPr>
          <w:rFonts w:hint="default"/>
        </w:rPr>
      </w:pPr>
    </w:p>
    <w:p w14:paraId="08CBE649">
      <w:pPr>
        <w:keepNext w:val="0"/>
        <w:keepLines w:val="0"/>
        <w:widowControl/>
        <w:suppressLineNumbers w:val="0"/>
        <w:jc w:val="left"/>
        <w:rPr>
          <w:rFonts w:hint="default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Working with Projections and WMS Data</w:t>
      </w:r>
    </w:p>
    <w:p w14:paraId="2E1F9EA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Layer &gt; Add Layer &gt; Add Raster Layer &gt;</w:t>
      </w:r>
    </w:p>
    <w:p w14:paraId="7BF8162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751070" cy="927735"/>
            <wp:effectExtent l="9525" t="9525" r="952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927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2DEFA">
      <w:pPr>
        <w:rPr>
          <w:rFonts w:hint="default" w:ascii="Times New Roman" w:hAnsi="Times New Roman" w:cs="Times New Roman"/>
          <w:sz w:val="24"/>
          <w:szCs w:val="24"/>
        </w:rPr>
      </w:pPr>
    </w:p>
    <w:p w14:paraId="55D35570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MiniScale_(standard)_R17 TIF file &gt; Open &gt;</w:t>
      </w:r>
    </w:p>
    <w:p w14:paraId="333BAF8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439285" cy="2783840"/>
            <wp:effectExtent l="9525" t="9525" r="1651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783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F4036">
      <w:pPr>
        <w:rPr>
          <w:rFonts w:hint="default" w:ascii="Times New Roman" w:hAnsi="Times New Roman" w:cs="Times New Roman"/>
          <w:sz w:val="24"/>
          <w:szCs w:val="24"/>
        </w:rPr>
      </w:pPr>
    </w:p>
    <w:p w14:paraId="358E9104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Add MiniScale_(standard)_R17.tif &gt;</w:t>
      </w:r>
    </w:p>
    <w:p w14:paraId="27C97B4B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309110" cy="3359150"/>
            <wp:effectExtent l="9525" t="9525" r="9525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335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5DC61">
      <w:pPr>
        <w:rPr>
          <w:rFonts w:hint="default" w:ascii="Times New Roman" w:hAnsi="Times New Roman" w:cs="Times New Roman"/>
          <w:sz w:val="24"/>
          <w:szCs w:val="24"/>
        </w:rPr>
      </w:pPr>
    </w:p>
    <w:p w14:paraId="34B5667E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MiniScale_(standard)_R17.tif &gt;</w:t>
      </w:r>
    </w:p>
    <w:p w14:paraId="1DB7D1ED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78400" cy="2644775"/>
            <wp:effectExtent l="9525" t="9525" r="10795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64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BEA8CB">
      <w:pPr>
        <w:rPr>
          <w:rFonts w:hint="default" w:ascii="Times New Roman" w:hAnsi="Times New Roman" w:cs="Times New Roman"/>
          <w:sz w:val="24"/>
          <w:szCs w:val="24"/>
        </w:rPr>
      </w:pPr>
    </w:p>
    <w:p w14:paraId="1284763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Open properties of MiniScale_(standard)_R17 layer &gt; Select coordinate reference system(CRS) &gt;</w:t>
      </w:r>
    </w:p>
    <w:p w14:paraId="1FA7254C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079875" cy="3007360"/>
            <wp:effectExtent l="9525" t="9525" r="1016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00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B38FC">
      <w:pPr>
        <w:rPr>
          <w:rFonts w:hint="default" w:ascii="Times New Roman" w:hAnsi="Times New Roman" w:cs="Times New Roman"/>
          <w:sz w:val="24"/>
          <w:szCs w:val="24"/>
        </w:rPr>
      </w:pPr>
    </w:p>
    <w:p w14:paraId="5FF0161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At CRS Search EPSG:27700 at Filter &gt; select British National Grid &gt; Ok &gt;</w:t>
      </w:r>
    </w:p>
    <w:p w14:paraId="5BC38092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3056890" cy="3031490"/>
            <wp:effectExtent l="9525" t="9525" r="12065" b="222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6890" cy="303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47A58">
      <w:pPr>
        <w:rPr>
          <w:rFonts w:hint="default" w:ascii="Times New Roman" w:hAnsi="Times New Roman" w:cs="Times New Roman"/>
          <w:sz w:val="24"/>
          <w:szCs w:val="24"/>
        </w:rPr>
      </w:pPr>
    </w:p>
    <w:p w14:paraId="164EC8F3">
      <w:pPr>
        <w:rPr>
          <w:rFonts w:hint="default" w:ascii="Times New Roman" w:hAnsi="Times New Roman" w:cs="Times New Roman"/>
          <w:sz w:val="24"/>
          <w:szCs w:val="24"/>
        </w:rPr>
      </w:pPr>
    </w:p>
    <w:p w14:paraId="7C646B1E">
      <w:pPr>
        <w:rPr>
          <w:rFonts w:hint="default" w:ascii="Times New Roman" w:hAnsi="Times New Roman" w:cs="Times New Roman"/>
          <w:sz w:val="24"/>
          <w:szCs w:val="24"/>
        </w:rPr>
      </w:pPr>
    </w:p>
    <w:p w14:paraId="78857A9A">
      <w:pPr>
        <w:rPr>
          <w:rFonts w:hint="default" w:ascii="Times New Roman" w:hAnsi="Times New Roman" w:cs="Times New Roman"/>
          <w:sz w:val="24"/>
          <w:szCs w:val="24"/>
        </w:rPr>
      </w:pPr>
    </w:p>
    <w:p w14:paraId="0742F203">
      <w:pPr>
        <w:rPr>
          <w:rFonts w:hint="default" w:ascii="Times New Roman" w:hAnsi="Times New Roman" w:cs="Times New Roman"/>
          <w:sz w:val="24"/>
          <w:szCs w:val="24"/>
        </w:rPr>
      </w:pPr>
    </w:p>
    <w:p w14:paraId="252F1D47">
      <w:pPr>
        <w:rPr>
          <w:rFonts w:hint="default" w:ascii="Times New Roman" w:hAnsi="Times New Roman" w:cs="Times New Roman"/>
          <w:sz w:val="24"/>
          <w:szCs w:val="24"/>
        </w:rPr>
      </w:pPr>
    </w:p>
    <w:p w14:paraId="462BCAB4">
      <w:pPr>
        <w:rPr>
          <w:rFonts w:hint="default"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117C1985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Select Defaut transformation &gt; Ok &gt;</w:t>
      </w:r>
    </w:p>
    <w:p w14:paraId="4268D43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2913380" cy="4157980"/>
            <wp:effectExtent l="9525" t="9525" r="1841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3380" cy="4157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123421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Click Ok at Properties with EPSG:27700 CRS &gt;</w:t>
      </w:r>
    </w:p>
    <w:p w14:paraId="21DE6398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596130" cy="3398520"/>
            <wp:effectExtent l="9525" t="9525" r="12065" b="209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3398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</w:p>
    <w:p w14:paraId="684C5715">
      <w:pPr>
        <w:rPr>
          <w:rFonts w:hint="default" w:ascii="Times New Roman" w:hAnsi="Times New Roman" w:cs="Times New Roman"/>
          <w:sz w:val="24"/>
          <w:szCs w:val="24"/>
        </w:rPr>
      </w:pPr>
    </w:p>
    <w:p w14:paraId="3011E4EA"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 after adding EPSG:27700/ British National Grid CRS &gt;</w:t>
      </w:r>
    </w:p>
    <w:p w14:paraId="75B299E1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900930" cy="2673985"/>
            <wp:effectExtent l="9525" t="9525" r="1206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2673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47DFFB">
      <w:pPr>
        <w:rPr>
          <w:rFonts w:hint="default" w:ascii="Times New Roman" w:hAnsi="Times New Roman" w:cs="Times New Roman"/>
          <w:sz w:val="24"/>
          <w:szCs w:val="24"/>
        </w:rPr>
      </w:pPr>
    </w:p>
    <w:p w14:paraId="0B8DF5B5"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035550" cy="2422525"/>
            <wp:effectExtent l="9525" t="9525" r="14605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084454">
      <w:pPr>
        <w:rPr>
          <w:rFonts w:hint="default" w:ascii="Times New Roman" w:hAnsi="Times New Roman" w:cs="Times New Roman"/>
          <w:sz w:val="24"/>
          <w:szCs w:val="24"/>
        </w:rPr>
      </w:pPr>
    </w:p>
    <w:sectPr>
      <w:headerReference r:id="rId3" w:type="default"/>
      <w:pgSz w:w="12240" w:h="20103"/>
      <w:pgMar w:top="1100" w:right="1519" w:bottom="1100" w:left="1519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7E71382">
    <w:pPr>
      <w:pStyle w:val="40"/>
      <w:jc w:val="right"/>
      <w:rPr>
        <w:rFonts w:hint="default" w:ascii="Times New Roman" w:hAnsi="Times New Roman" w:cs="Times New Roman"/>
        <w:sz w:val="24"/>
        <w:szCs w:val="24"/>
        <w:lang w:val="en-US"/>
      </w:rPr>
    </w:pPr>
    <w:r>
      <w:rPr>
        <w:rFonts w:hint="default" w:ascii="Times New Roman" w:hAnsi="Times New Roman" w:cs="Times New Roman"/>
        <w:sz w:val="24"/>
        <w:szCs w:val="24"/>
        <w:lang w:val="en-US"/>
      </w:rPr>
      <w:t>ROLL NO.60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075E10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82F7D82"/>
    <w:rsid w:val="084A791A"/>
    <w:rsid w:val="0A714E10"/>
    <w:rsid w:val="0AEE49C5"/>
    <w:rsid w:val="0B88519D"/>
    <w:rsid w:val="156E2B63"/>
    <w:rsid w:val="167460BD"/>
    <w:rsid w:val="1A5C26E5"/>
    <w:rsid w:val="1DC27ACD"/>
    <w:rsid w:val="203B04ED"/>
    <w:rsid w:val="24B97C3C"/>
    <w:rsid w:val="29682AB9"/>
    <w:rsid w:val="2C622962"/>
    <w:rsid w:val="362A5E72"/>
    <w:rsid w:val="3D24686C"/>
    <w:rsid w:val="40A43FE1"/>
    <w:rsid w:val="40A46B0B"/>
    <w:rsid w:val="40A5279C"/>
    <w:rsid w:val="42FB311A"/>
    <w:rsid w:val="439C65F2"/>
    <w:rsid w:val="43B822A5"/>
    <w:rsid w:val="4401219E"/>
    <w:rsid w:val="4CCA55D1"/>
    <w:rsid w:val="521057AD"/>
    <w:rsid w:val="526E1F1D"/>
    <w:rsid w:val="563B63C7"/>
    <w:rsid w:val="5A3257A7"/>
    <w:rsid w:val="5C8F0A7C"/>
    <w:rsid w:val="60BF18C7"/>
    <w:rsid w:val="679D467D"/>
    <w:rsid w:val="68831FC6"/>
    <w:rsid w:val="69AE3A7E"/>
    <w:rsid w:val="6F075E10"/>
    <w:rsid w:val="71E06E2B"/>
    <w:rsid w:val="7DF11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1</Lines>
  <Paragraphs>1</Paragraphs>
  <TotalTime>19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2024-07-06T14:14:00Z</dcterms:created>
  <dc:creator>TANMAY</dc:creator>
  <cp:lastModifiedBy>Tanmay Shenai</cp:lastModifiedBy>
  <dcterms:modified xsi:type="dcterms:W3CDTF">2025-02-21T14:15:13Z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299EFD687A3C42A48ACE2D942E7C353B_11</vt:lpwstr>
  </property>
</Properties>
</file>